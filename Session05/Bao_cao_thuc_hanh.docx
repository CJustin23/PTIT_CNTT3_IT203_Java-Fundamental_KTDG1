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111F3F">
      <w:pPr>
        <w:pStyle w:val="2"/>
        <w:rPr>
          <w:rFonts w:ascii="Times New Roman" w:hAnsi="Times New Roman" w:cs="Times New Roman"/>
          <w:sz w:val="24"/>
          <w:szCs w:val="24"/>
        </w:rPr>
      </w:pPr>
      <w:r>
        <w:rPr>
          <w:rFonts w:ascii="Times New Roman" w:hAnsi="Times New Roman" w:cs="Times New Roman"/>
          <w:sz w:val="24"/>
          <w:szCs w:val="24"/>
        </w:rPr>
        <w:t>BÁO CÁO SAU BUỔI THỰC HÀNH</w:t>
      </w:r>
    </w:p>
    <w:p w14:paraId="71B34FD9">
      <w:pPr>
        <w:rPr>
          <w:rFonts w:ascii="Times New Roman" w:hAnsi="Times New Roman" w:cs="Times New Roman"/>
          <w:sz w:val="24"/>
          <w:szCs w:val="24"/>
        </w:rPr>
      </w:pPr>
      <w:r>
        <w:rPr>
          <w:rFonts w:ascii="Times New Roman" w:hAnsi="Times New Roman" w:cs="Times New Roman"/>
          <w:sz w:val="24"/>
          <w:szCs w:val="24"/>
        </w:rPr>
        <w:t>Môn học: Lập trình Java</w:t>
      </w:r>
      <w:r>
        <w:rPr>
          <w:rFonts w:ascii="Times New Roman" w:hAnsi="Times New Roman" w:cs="Times New Roman"/>
          <w:sz w:val="24"/>
          <w:szCs w:val="24"/>
        </w:rPr>
        <w:br w:type="textWrapping"/>
      </w:r>
    </w:p>
    <w:p w14:paraId="32B2391E">
      <w:pPr>
        <w:rPr>
          <w:rFonts w:ascii="Times New Roman" w:hAnsi="Times New Roman" w:cs="Times New Roman"/>
          <w:sz w:val="24"/>
          <w:szCs w:val="24"/>
        </w:rPr>
      </w:pPr>
      <w:r>
        <w:rPr>
          <w:rFonts w:ascii="Times New Roman" w:hAnsi="Times New Roman" w:cs="Times New Roman"/>
          <w:sz w:val="24"/>
          <w:szCs w:val="24"/>
        </w:rPr>
        <w:t xml:space="preserve">Tên buổi thực hành: Thực hành tổng hợp về </w:t>
      </w:r>
      <w:r>
        <w:rPr>
          <w:rFonts w:ascii="Times New Roman" w:hAnsi="Times New Roman" w:cs="Times New Roman"/>
          <w:bCs/>
          <w:color w:val="000000"/>
          <w:sz w:val="24"/>
          <w:szCs w:val="24"/>
          <w:shd w:val="clear" w:color="auto" w:fill="FFFFFF"/>
        </w:rPr>
        <w:t>Biến, câu điều kiện, vòng lặp, mảng, chuỗi</w:t>
      </w:r>
    </w:p>
    <w:p w14:paraId="564CBFE7">
      <w:pPr>
        <w:rPr>
          <w:rFonts w:ascii="Times New Roman" w:hAnsi="Times New Roman" w:cs="Times New Roman"/>
          <w:sz w:val="24"/>
          <w:szCs w:val="24"/>
        </w:rPr>
      </w:pPr>
      <w:r>
        <w:rPr>
          <w:rFonts w:ascii="Times New Roman" w:hAnsi="Times New Roman" w:cs="Times New Roman"/>
          <w:sz w:val="24"/>
          <w:szCs w:val="24"/>
        </w:rPr>
        <w:t xml:space="preserve">Họ và tên sinh viên: Nguyễn </w:t>
      </w:r>
      <w:r>
        <w:rPr>
          <w:rFonts w:hint="default" w:ascii="Times New Roman" w:hAnsi="Times New Roman" w:cs="Times New Roman"/>
          <w:sz w:val="24"/>
          <w:szCs w:val="24"/>
          <w:lang w:val="en-US"/>
        </w:rPr>
        <w:t>Trường An</w:t>
      </w:r>
      <w:r>
        <w:rPr>
          <w:rFonts w:ascii="Times New Roman" w:hAnsi="Times New Roman" w:cs="Times New Roman"/>
          <w:sz w:val="24"/>
          <w:szCs w:val="24"/>
        </w:rPr>
        <w:br w:type="textWrapping"/>
      </w:r>
      <w:r>
        <w:rPr>
          <w:rFonts w:ascii="Times New Roman" w:hAnsi="Times New Roman" w:cs="Times New Roman"/>
          <w:sz w:val="24"/>
          <w:szCs w:val="24"/>
        </w:rPr>
        <w:br w:type="textWrapping"/>
      </w:r>
    </w:p>
    <w:p w14:paraId="362F86A6">
      <w:pPr>
        <w:pStyle w:val="3"/>
        <w:rPr>
          <w:rFonts w:ascii="Times New Roman" w:hAnsi="Times New Roman" w:cs="Times New Roman"/>
          <w:sz w:val="24"/>
          <w:szCs w:val="24"/>
        </w:rPr>
      </w:pPr>
      <w:r>
        <w:rPr>
          <w:rFonts w:ascii="Times New Roman" w:hAnsi="Times New Roman" w:cs="Times New Roman"/>
          <w:sz w:val="24"/>
          <w:szCs w:val="24"/>
        </w:rPr>
        <w:t>I. NỘI DUNG ĐÃ THỰC HÀNH</w:t>
      </w:r>
    </w:p>
    <w:p w14:paraId="1054C4D6">
      <w:pPr>
        <w:rPr>
          <w:rFonts w:ascii="Times New Roman" w:hAnsi="Times New Roman" w:cs="Times New Roman"/>
          <w:sz w:val="24"/>
          <w:szCs w:val="24"/>
        </w:rPr>
      </w:pPr>
      <w:r>
        <w:rPr>
          <w:rFonts w:ascii="Times New Roman" w:hAnsi="Times New Roman" w:cs="Times New Roman"/>
          <w:sz w:val="24"/>
          <w:szCs w:val="24"/>
        </w:rPr>
        <w:t>- Xây dựng chương trình Java dạng menu cho phép người dùng lựa chọn các bài toán thuật toán.</w:t>
      </w:r>
      <w:r>
        <w:rPr>
          <w:rFonts w:ascii="Times New Roman" w:hAnsi="Times New Roman" w:cs="Times New Roman"/>
          <w:sz w:val="24"/>
          <w:szCs w:val="24"/>
        </w:rPr>
        <w:br w:type="textWrapping"/>
      </w:r>
      <w:r>
        <w:rPr>
          <w:rFonts w:ascii="Times New Roman" w:hAnsi="Times New Roman" w:cs="Times New Roman"/>
          <w:sz w:val="24"/>
          <w:szCs w:val="24"/>
        </w:rPr>
        <w:t>- Thực hành các bài toán: Two Sum, Move Zeroes, Valid Palindrome, Reverse Words, Happy Number.</w:t>
      </w:r>
      <w:r>
        <w:rPr>
          <w:rFonts w:ascii="Times New Roman" w:hAnsi="Times New Roman" w:cs="Times New Roman"/>
          <w:sz w:val="24"/>
          <w:szCs w:val="24"/>
        </w:rPr>
        <w:br w:type="textWrapping"/>
      </w:r>
      <w:r>
        <w:rPr>
          <w:rFonts w:ascii="Times New Roman" w:hAnsi="Times New Roman" w:cs="Times New Roman"/>
          <w:sz w:val="24"/>
          <w:szCs w:val="24"/>
        </w:rPr>
        <w:t>- Áp dụng cấu trúc điều khiển (if, switch-case, vòng lặp).</w:t>
      </w:r>
      <w:r>
        <w:rPr>
          <w:rFonts w:ascii="Times New Roman" w:hAnsi="Times New Roman" w:cs="Times New Roman"/>
          <w:sz w:val="24"/>
          <w:szCs w:val="24"/>
        </w:rPr>
        <w:br w:type="textWrapping"/>
      </w:r>
      <w:r>
        <w:rPr>
          <w:rFonts w:ascii="Times New Roman" w:hAnsi="Times New Roman" w:cs="Times New Roman"/>
          <w:sz w:val="24"/>
          <w:szCs w:val="24"/>
        </w:rPr>
        <w:t>- Sử dụng mảng, chuỗi, Scanner để nhập xuất dữ liệu.</w:t>
      </w:r>
      <w:r>
        <w:rPr>
          <w:rFonts w:ascii="Times New Roman" w:hAnsi="Times New Roman" w:cs="Times New Roman"/>
          <w:sz w:val="24"/>
          <w:szCs w:val="24"/>
        </w:rPr>
        <w:br w:type="textWrapping"/>
      </w:r>
      <w:r>
        <w:rPr>
          <w:rFonts w:ascii="Times New Roman" w:hAnsi="Times New Roman" w:cs="Times New Roman"/>
          <w:sz w:val="24"/>
          <w:szCs w:val="24"/>
        </w:rPr>
        <w:t>- Vận dụng thuật toán Floyd Cycle Detection cho bài toán Happy Number.</w:t>
      </w:r>
    </w:p>
    <w:p w14:paraId="28E5A829">
      <w:pPr>
        <w:pStyle w:val="3"/>
        <w:rPr>
          <w:rFonts w:ascii="Times New Roman" w:hAnsi="Times New Roman" w:cs="Times New Roman"/>
          <w:sz w:val="24"/>
          <w:szCs w:val="24"/>
        </w:rPr>
      </w:pPr>
      <w:r>
        <w:rPr>
          <w:rFonts w:ascii="Times New Roman" w:hAnsi="Times New Roman" w:cs="Times New Roman"/>
          <w:sz w:val="24"/>
          <w:szCs w:val="24"/>
        </w:rPr>
        <w:t>II. CÔNG VIỆC ĐÃ LÀM</w:t>
      </w:r>
    </w:p>
    <w:p w14:paraId="00619DBE">
      <w:pPr>
        <w:rPr>
          <w:rFonts w:ascii="Times New Roman" w:hAnsi="Times New Roman" w:cs="Times New Roman"/>
          <w:sz w:val="24"/>
          <w:szCs w:val="24"/>
        </w:rPr>
      </w:pPr>
      <w:r>
        <w:rPr>
          <w:rFonts w:ascii="Times New Roman" w:hAnsi="Times New Roman" w:cs="Times New Roman"/>
          <w:sz w:val="24"/>
          <w:szCs w:val="24"/>
        </w:rPr>
        <w:t>Công việc cá nhân:</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hint="default" w:ascii="Times New Roman" w:hAnsi="Times New Roman" w:cs="Times New Roman"/>
          <w:sz w:val="24"/>
          <w:szCs w:val="24"/>
          <w:lang w:val="en-US"/>
        </w:rPr>
        <w:t>hoàn thiện powerpoint</w:t>
      </w:r>
      <w:r>
        <w:rPr>
          <w:rFonts w:ascii="Times New Roman" w:hAnsi="Times New Roman" w:cs="Times New Roman"/>
          <w:sz w:val="24"/>
          <w:szCs w:val="24"/>
        </w:rPr>
        <w:t xml:space="preserve"> Java hoàn chỉnh.</w:t>
      </w:r>
      <w:r>
        <w:rPr>
          <w:rFonts w:ascii="Times New Roman" w:hAnsi="Times New Roman" w:cs="Times New Roman"/>
          <w:sz w:val="24"/>
          <w:szCs w:val="24"/>
        </w:rPr>
        <w:br w:type="textWrapping"/>
      </w:r>
      <w:r>
        <w:rPr>
          <w:rFonts w:ascii="Times New Roman" w:hAnsi="Times New Roman" w:cs="Times New Roman"/>
          <w:sz w:val="24"/>
          <w:szCs w:val="24"/>
        </w:rPr>
        <w:t>- Cài đặt và kiểm thử từng chức năng trong menu.</w:t>
      </w:r>
      <w:r>
        <w:rPr>
          <w:rFonts w:ascii="Times New Roman" w:hAnsi="Times New Roman" w:cs="Times New Roman"/>
          <w:sz w:val="24"/>
          <w:szCs w:val="24"/>
        </w:rPr>
        <w:br w:type="textWrapping"/>
      </w:r>
      <w:r>
        <w:rPr>
          <w:rFonts w:ascii="Times New Roman" w:hAnsi="Times New Roman" w:cs="Times New Roman"/>
          <w:sz w:val="24"/>
          <w:szCs w:val="24"/>
        </w:rPr>
        <w:t>- Tìm hiểu và áp dụng thuật toán phù hợp cho từng bài toán.</w:t>
      </w:r>
    </w:p>
    <w:p w14:paraId="0EE4E0D5">
      <w:pPr>
        <w:rPr>
          <w:rFonts w:ascii="Times New Roman" w:hAnsi="Times New Roman" w:cs="Times New Roman"/>
          <w:sz w:val="24"/>
          <w:szCs w:val="24"/>
        </w:rPr>
      </w:pPr>
      <w:r>
        <w:rPr>
          <w:rFonts w:ascii="Times New Roman" w:hAnsi="Times New Roman" w:cs="Times New Roman"/>
          <w:sz w:val="24"/>
          <w:szCs w:val="24"/>
        </w:rPr>
        <w:t>Công việc nhóm:</w:t>
      </w:r>
      <w:r>
        <w:rPr>
          <w:rFonts w:ascii="Times New Roman" w:hAnsi="Times New Roman" w:cs="Times New Roman"/>
          <w:sz w:val="24"/>
          <w:szCs w:val="24"/>
        </w:rPr>
        <w:br w:type="textWrapping"/>
      </w:r>
      <w:r>
        <w:rPr>
          <w:rFonts w:ascii="Times New Roman" w:hAnsi="Times New Roman" w:cs="Times New Roman"/>
          <w:sz w:val="24"/>
          <w:szCs w:val="24"/>
        </w:rPr>
        <w:t>- Trao đổi ý tưởng giải thuật.</w:t>
      </w:r>
      <w:r>
        <w:rPr>
          <w:rFonts w:ascii="Times New Roman" w:hAnsi="Times New Roman" w:cs="Times New Roman"/>
          <w:sz w:val="24"/>
          <w:szCs w:val="24"/>
        </w:rPr>
        <w:br w:type="textWrapping"/>
      </w:r>
      <w:r>
        <w:rPr>
          <w:rFonts w:ascii="Times New Roman" w:hAnsi="Times New Roman" w:cs="Times New Roman"/>
          <w:sz w:val="24"/>
          <w:szCs w:val="24"/>
        </w:rPr>
        <w:t>- Hỗ trợ nhau sửa lỗi logic và lỗi nhập xuất.</w:t>
      </w:r>
      <w:r>
        <w:rPr>
          <w:rFonts w:ascii="Times New Roman" w:hAnsi="Times New Roman" w:cs="Times New Roman"/>
          <w:sz w:val="24"/>
          <w:szCs w:val="24"/>
        </w:rPr>
        <w:br w:type="textWrapping"/>
      </w:r>
    </w:p>
    <w:p w14:paraId="61236FAA">
      <w:pPr>
        <w:pStyle w:val="3"/>
        <w:rPr>
          <w:rFonts w:ascii="Times New Roman" w:hAnsi="Times New Roman" w:cs="Times New Roman"/>
          <w:sz w:val="24"/>
          <w:szCs w:val="24"/>
        </w:rPr>
      </w:pPr>
      <w:r>
        <w:rPr>
          <w:rFonts w:ascii="Times New Roman" w:hAnsi="Times New Roman" w:cs="Times New Roman"/>
          <w:sz w:val="24"/>
          <w:szCs w:val="24"/>
        </w:rPr>
        <w:t>III. KẾT QUẢ ĐẠT ĐƯỢC</w:t>
      </w:r>
    </w:p>
    <w:p w14:paraId="2B6E3D6A">
      <w:pPr>
        <w:rPr>
          <w:rFonts w:ascii="Times New Roman" w:hAnsi="Times New Roman" w:cs="Times New Roman"/>
          <w:sz w:val="24"/>
          <w:szCs w:val="24"/>
        </w:rPr>
      </w:pPr>
      <w:r>
        <w:rPr>
          <w:rFonts w:ascii="Times New Roman" w:hAnsi="Times New Roman" w:cs="Times New Roman"/>
          <w:sz w:val="24"/>
          <w:szCs w:val="24"/>
        </w:rPr>
        <w:t>- Hiểu rõ cách tổ chức chương trình Java theo dạng menu.</w:t>
      </w:r>
      <w:r>
        <w:rPr>
          <w:rFonts w:ascii="Times New Roman" w:hAnsi="Times New Roman" w:cs="Times New Roman"/>
          <w:sz w:val="24"/>
          <w:szCs w:val="24"/>
        </w:rPr>
        <w:br w:type="textWrapping"/>
      </w:r>
      <w:r>
        <w:rPr>
          <w:rFonts w:ascii="Times New Roman" w:hAnsi="Times New Roman" w:cs="Times New Roman"/>
          <w:sz w:val="24"/>
          <w:szCs w:val="24"/>
        </w:rPr>
        <w:t>- Thành thạo thao tác với mảng và chuỗi.</w:t>
      </w:r>
      <w:r>
        <w:rPr>
          <w:rFonts w:ascii="Times New Roman" w:hAnsi="Times New Roman" w:cs="Times New Roman"/>
          <w:sz w:val="24"/>
          <w:szCs w:val="24"/>
        </w:rPr>
        <w:br w:type="textWrapping"/>
      </w:r>
      <w:r>
        <w:rPr>
          <w:rFonts w:ascii="Times New Roman" w:hAnsi="Times New Roman" w:cs="Times New Roman"/>
          <w:sz w:val="24"/>
          <w:szCs w:val="24"/>
        </w:rPr>
        <w:t>- Biết cách tối ưu thuật toán cho một số bài toán phổ biến.</w:t>
      </w:r>
      <w:r>
        <w:rPr>
          <w:rFonts w:ascii="Times New Roman" w:hAnsi="Times New Roman" w:cs="Times New Roman"/>
          <w:sz w:val="24"/>
          <w:szCs w:val="24"/>
        </w:rPr>
        <w:br w:type="textWrapping"/>
      </w:r>
      <w:r>
        <w:rPr>
          <w:rFonts w:ascii="Times New Roman" w:hAnsi="Times New Roman" w:cs="Times New Roman"/>
          <w:sz w:val="24"/>
          <w:szCs w:val="24"/>
        </w:rPr>
        <w:t>- Hoàn thành đầy đủ các yêu cầu của bài thực hành.</w:t>
      </w:r>
    </w:p>
    <w:p w14:paraId="1E3BACAB">
      <w:pPr>
        <w:pStyle w:val="3"/>
        <w:rPr>
          <w:rFonts w:ascii="Times New Roman" w:hAnsi="Times New Roman" w:cs="Times New Roman"/>
          <w:sz w:val="24"/>
          <w:szCs w:val="24"/>
        </w:rPr>
      </w:pPr>
      <w:r>
        <w:rPr>
          <w:rFonts w:ascii="Times New Roman" w:hAnsi="Times New Roman" w:cs="Times New Roman"/>
          <w:sz w:val="24"/>
          <w:szCs w:val="24"/>
        </w:rPr>
        <w:t>IV. KHÓ KHĂN VÀ VẤN ĐỀ GẶP PHẢI</w:t>
      </w:r>
    </w:p>
    <w:p w14:paraId="44C7E586">
      <w:pPr>
        <w:rPr>
          <w:rFonts w:ascii="Times New Roman" w:hAnsi="Times New Roman" w:cs="Times New Roman"/>
          <w:sz w:val="24"/>
          <w:szCs w:val="24"/>
        </w:rPr>
      </w:pPr>
      <w:r>
        <w:rPr>
          <w:rFonts w:ascii="Times New Roman" w:hAnsi="Times New Roman" w:cs="Times New Roman"/>
          <w:sz w:val="24"/>
          <w:szCs w:val="24"/>
        </w:rPr>
        <w:t>- Nhầm lẫn khi xử lý chuỗi và ký tự.</w:t>
      </w:r>
      <w:r>
        <w:rPr>
          <w:rFonts w:ascii="Times New Roman" w:hAnsi="Times New Roman" w:cs="Times New Roman"/>
          <w:sz w:val="24"/>
          <w:szCs w:val="24"/>
        </w:rPr>
        <w:br w:type="textWrapping"/>
      </w:r>
      <w:r>
        <w:rPr>
          <w:rFonts w:ascii="Times New Roman" w:hAnsi="Times New Roman" w:cs="Times New Roman"/>
          <w:sz w:val="24"/>
          <w:szCs w:val="24"/>
        </w:rPr>
        <w:t>- Lỗi nhập dữ liệu do Scanner.</w:t>
      </w:r>
      <w:r>
        <w:rPr>
          <w:rFonts w:ascii="Times New Roman" w:hAnsi="Times New Roman" w:cs="Times New Roman"/>
          <w:sz w:val="24"/>
          <w:szCs w:val="24"/>
        </w:rPr>
        <w:br w:type="textWrapping"/>
      </w:r>
      <w:r>
        <w:rPr>
          <w:rFonts w:ascii="Times New Roman" w:hAnsi="Times New Roman" w:cs="Times New Roman"/>
          <w:sz w:val="24"/>
          <w:szCs w:val="24"/>
        </w:rPr>
        <w:t>- Khó khăn trong việc phát hiện vòng lặp vô hạn ở bài Happy Number.</w:t>
      </w:r>
      <w:r>
        <w:rPr>
          <w:rFonts w:ascii="Times New Roman" w:hAnsi="Times New Roman" w:cs="Times New Roman"/>
          <w:sz w:val="24"/>
          <w:szCs w:val="24"/>
        </w:rPr>
        <w:br w:type="textWrapping"/>
      </w:r>
      <w:r>
        <w:rPr>
          <w:rFonts w:ascii="Times New Roman" w:hAnsi="Times New Roman" w:cs="Times New Roman"/>
          <w:sz w:val="24"/>
          <w:szCs w:val="24"/>
        </w:rPr>
        <w:t>- Đã khắc phục bằng cách debug và tham khảo tài liệu.</w:t>
      </w:r>
    </w:p>
    <w:p w14:paraId="3C5527A6">
      <w:pPr>
        <w:pStyle w:val="3"/>
        <w:rPr>
          <w:rFonts w:ascii="Times New Roman" w:hAnsi="Times New Roman" w:cs="Times New Roman"/>
          <w:sz w:val="24"/>
          <w:szCs w:val="24"/>
        </w:rPr>
      </w:pPr>
      <w:r>
        <w:rPr>
          <w:rFonts w:ascii="Times New Roman" w:hAnsi="Times New Roman" w:cs="Times New Roman"/>
          <w:sz w:val="24"/>
          <w:szCs w:val="24"/>
        </w:rPr>
        <w:t>V. KINH NGHIỆM RÚT RA</w:t>
      </w:r>
    </w:p>
    <w:p w14:paraId="0D045B67">
      <w:pPr>
        <w:rPr>
          <w:rFonts w:ascii="Times New Roman" w:hAnsi="Times New Roman" w:cs="Times New Roman"/>
          <w:sz w:val="24"/>
          <w:szCs w:val="24"/>
        </w:rPr>
      </w:pPr>
      <w:r>
        <w:rPr>
          <w:rFonts w:ascii="Times New Roman" w:hAnsi="Times New Roman" w:cs="Times New Roman"/>
          <w:sz w:val="24"/>
          <w:szCs w:val="24"/>
        </w:rPr>
        <w:t>- Cần đọc kỹ yêu cầu bài toán trước khi code.</w:t>
      </w:r>
      <w:r>
        <w:rPr>
          <w:rFonts w:ascii="Times New Roman" w:hAnsi="Times New Roman" w:cs="Times New Roman"/>
          <w:sz w:val="24"/>
          <w:szCs w:val="24"/>
        </w:rPr>
        <w:br w:type="textWrapping"/>
      </w:r>
      <w:r>
        <w:rPr>
          <w:rFonts w:ascii="Times New Roman" w:hAnsi="Times New Roman" w:cs="Times New Roman"/>
          <w:sz w:val="24"/>
          <w:szCs w:val="24"/>
        </w:rPr>
        <w:t xml:space="preserve">- Chia nhỏ bài toán </w:t>
      </w:r>
      <w:bookmarkStart w:id="0" w:name="_GoBack"/>
      <w:bookmarkEnd w:id="0"/>
      <w:r>
        <w:rPr>
          <w:rFonts w:ascii="Times New Roman" w:hAnsi="Times New Roman" w:cs="Times New Roman"/>
          <w:sz w:val="24"/>
          <w:szCs w:val="24"/>
        </w:rPr>
        <w:t>để xử lý dễ hơn.</w:t>
      </w:r>
      <w:r>
        <w:rPr>
          <w:rFonts w:ascii="Times New Roman" w:hAnsi="Times New Roman" w:cs="Times New Roman"/>
          <w:sz w:val="24"/>
          <w:szCs w:val="24"/>
        </w:rPr>
        <w:br w:type="textWrapping"/>
      </w:r>
      <w:r>
        <w:rPr>
          <w:rFonts w:ascii="Times New Roman" w:hAnsi="Times New Roman" w:cs="Times New Roman"/>
          <w:sz w:val="24"/>
          <w:szCs w:val="24"/>
        </w:rPr>
        <w:t>- Kiểm tra kỹ các trường hợp đặc biệt (edge case).</w:t>
      </w:r>
    </w:p>
    <w:p w14:paraId="00D139BC">
      <w:pPr>
        <w:pStyle w:val="3"/>
        <w:rPr>
          <w:rFonts w:ascii="Times New Roman" w:hAnsi="Times New Roman" w:cs="Times New Roman"/>
          <w:sz w:val="24"/>
          <w:szCs w:val="24"/>
        </w:rPr>
      </w:pPr>
      <w:r>
        <w:rPr>
          <w:rFonts w:ascii="Times New Roman" w:hAnsi="Times New Roman" w:cs="Times New Roman"/>
          <w:sz w:val="24"/>
          <w:szCs w:val="24"/>
        </w:rPr>
        <w:t>VI. ĐỀ XUẤT / KIẾN NGHỊ</w:t>
      </w:r>
    </w:p>
    <w:p w14:paraId="5787E78D">
      <w:pPr>
        <w:rPr>
          <w:rFonts w:ascii="Times New Roman" w:hAnsi="Times New Roman" w:cs="Times New Roman"/>
          <w:sz w:val="24"/>
          <w:szCs w:val="24"/>
        </w:rPr>
      </w:pPr>
      <w:r>
        <w:rPr>
          <w:rFonts w:ascii="Times New Roman" w:hAnsi="Times New Roman" w:cs="Times New Roman"/>
          <w:sz w:val="24"/>
          <w:szCs w:val="24"/>
        </w:rPr>
        <w:t>- Tăng thêm thời gian thực hành.</w:t>
      </w:r>
      <w:r>
        <w:rPr>
          <w:rFonts w:ascii="Times New Roman" w:hAnsi="Times New Roman" w:cs="Times New Roman"/>
          <w:sz w:val="24"/>
          <w:szCs w:val="24"/>
        </w:rPr>
        <w:br w:type="textWrapping"/>
      </w:r>
      <w:r>
        <w:rPr>
          <w:rFonts w:ascii="Times New Roman" w:hAnsi="Times New Roman" w:cs="Times New Roman"/>
          <w:sz w:val="24"/>
          <w:szCs w:val="24"/>
        </w:rPr>
        <w:t>- Cung cấp thêm bài tập nâng cao để rèn tư duy thuật toán.</w:t>
      </w:r>
    </w:p>
    <w:p w14:paraId="666E4089">
      <w:pPr>
        <w:pStyle w:val="3"/>
        <w:rPr>
          <w:rFonts w:ascii="Times New Roman" w:hAnsi="Times New Roman" w:cs="Times New Roman"/>
          <w:sz w:val="24"/>
          <w:szCs w:val="24"/>
        </w:rPr>
      </w:pPr>
      <w:r>
        <w:rPr>
          <w:rFonts w:ascii="Times New Roman" w:hAnsi="Times New Roman" w:cs="Times New Roman"/>
          <w:sz w:val="24"/>
          <w:szCs w:val="24"/>
        </w:rPr>
        <w:t>VII. KẾT LUẬN</w:t>
      </w:r>
    </w:p>
    <w:p w14:paraId="1DCA6B9D">
      <w:pPr>
        <w:rPr>
          <w:rFonts w:ascii="Times New Roman" w:hAnsi="Times New Roman" w:cs="Times New Roman"/>
          <w:sz w:val="24"/>
          <w:szCs w:val="24"/>
        </w:rPr>
      </w:pPr>
      <w:r>
        <w:rPr>
          <w:rFonts w:ascii="Times New Roman" w:hAnsi="Times New Roman" w:cs="Times New Roman"/>
          <w:sz w:val="24"/>
          <w:szCs w:val="24"/>
        </w:rPr>
        <w:t>Sau buổi thực hành, em đã nắm vững hơn cách xây dựng chương trình Java và cải thiện tư duy giải quyết bài toán. Buổi học giúp ích rất nhiều cho việc học và áp dụng lập trình Java sau này.</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5258A"/>
    <w:rsid w:val="00392A61"/>
    <w:rsid w:val="00401FD4"/>
    <w:rsid w:val="00AA1D8D"/>
    <w:rsid w:val="00B47730"/>
    <w:rsid w:val="00CB0664"/>
    <w:rsid w:val="00FC693F"/>
    <w:rsid w:val="00FE2F7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DD4BF9-E4CC-45B1-A66A-0F751CA703A7}">
  <ds:schemaRefs/>
</ds:datastoreItem>
</file>

<file path=docProps/app.xml><?xml version="1.0" encoding="utf-8"?>
<Properties xmlns="http://schemas.openxmlformats.org/officeDocument/2006/extended-properties" xmlns:vt="http://schemas.openxmlformats.org/officeDocument/2006/docPropsVTypes">
  <Template>Normal</Template>
  <Pages>2</Pages>
  <Words>265</Words>
  <Characters>1517</Characters>
  <Lines>12</Lines>
  <Paragraphs>3</Paragraphs>
  <TotalTime>2</TotalTime>
  <ScaleCrop>false</ScaleCrop>
  <LinksUpToDate>false</LinksUpToDate>
  <CharactersWithSpaces>1779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2026-01-29T10:44:00Z</dcterms:created>
  <dc:creator>python-docx</dc:creator>
  <dc:description>generated by python-docx</dc:description>
  <cp:lastModifiedBy>suki6</cp:lastModifiedBy>
  <dcterms:modified xsi:type="dcterms:W3CDTF">2026-01-29T12:50:46Z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1B14B7701AA347029311CEEB4FB17A75_12</vt:lpwstr>
  </property>
</Properties>
</file>